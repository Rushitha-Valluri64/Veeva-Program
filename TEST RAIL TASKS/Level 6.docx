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C78C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REPORTING &amp; METRICS (LEVEL 6)</w:t>
      </w:r>
    </w:p>
    <w:p w14:paraId="6C3CD834">
      <w:pPr>
        <w:pStyle w:val="3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TestRail Reports Overview</w:t>
      </w:r>
    </w:p>
    <w:p w14:paraId="300F6152">
      <w:pPr>
        <w:pStyle w:val="3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Execution Reports</w:t>
      </w:r>
    </w:p>
    <w:p w14:paraId="5EA635DE">
      <w:pPr>
        <w:pStyle w:val="3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Coverage Reports</w:t>
      </w:r>
    </w:p>
    <w:p w14:paraId="606EF311">
      <w:pPr>
        <w:pStyle w:val="3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Defect Reports</w:t>
      </w:r>
    </w:p>
    <w:p w14:paraId="0D6F0948">
      <w:pPr>
        <w:pStyle w:val="3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Custom Reports</w:t>
      </w:r>
    </w:p>
    <w:p w14:paraId="468A62F7">
      <w:pPr>
        <w:pStyle w:val="3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Dashboards &amp; Widgets</w:t>
      </w:r>
    </w:p>
    <w:p w14:paraId="79D2D4E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1. TestRail Reports Overview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3DE10491">
      <w:pPr>
        <w:pStyle w:val="3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Reports are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structured summaries of testing data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. It includes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Execution status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Coverage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Defects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Progress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Trends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Reports convert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raw execution results → insights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Reports are </w:t>
      </w:r>
      <w:r>
        <w:rPr>
          <w:rStyle w:val="34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read-only truth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— execution quality directly impacts report quality.</w:t>
      </w:r>
    </w:p>
    <w:p w14:paraId="52FD05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ectPr>
          <w:pgSz w:w="12240" w:h="15840"/>
          <w:pgMar w:top="720" w:right="720" w:bottom="720" w:left="720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  <w:docGrid w:linePitch="360" w:charSpace="0"/>
        </w:sectPr>
      </w:pPr>
    </w:p>
    <w:p w14:paraId="76FB1A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Without reports:</w:t>
      </w:r>
    </w:p>
    <w:p w14:paraId="7EF29EE9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No visibility</w:t>
      </w:r>
    </w:p>
    <w:p w14:paraId="7C9E3596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No release confidence</w:t>
      </w:r>
    </w:p>
    <w:p w14:paraId="17D2849D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No data-backed decisions</w:t>
      </w:r>
    </w:p>
    <w:p w14:paraId="7842B45A">
      <w:pPr>
        <w:pStyle w:val="3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With reports:</w:t>
      </w:r>
    </w:p>
    <w:p w14:paraId="4719BB69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Clear status</w:t>
      </w:r>
    </w:p>
    <w:p w14:paraId="08210EC7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Risk visibility</w:t>
      </w:r>
    </w:p>
    <w:p w14:paraId="2B6AF50D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Stakeholder confidence</w:t>
      </w:r>
    </w:p>
    <w:p w14:paraId="6447F4B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ectPr>
          <w:type w:val="continuous"/>
          <w:pgSz w:w="12240" w:h="15840"/>
          <w:pgMar w:top="720" w:right="720" w:bottom="720" w:left="720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equalWidth="0" w:num="2">
            <w:col w:w="5187" w:space="425"/>
            <w:col w:w="5187"/>
          </w:cols>
          <w:docGrid w:linePitch="360" w:charSpace="0"/>
        </w:sectPr>
      </w:pPr>
    </w:p>
    <w:p w14:paraId="22AC96B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Report Levels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142"/>
      </w:tblGrid>
      <w:tr w14:paraId="51C91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BD12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Level</w:t>
            </w:r>
          </w:p>
        </w:tc>
        <w:tc>
          <w:tcPr>
            <w:tcW w:w="0" w:type="auto"/>
            <w:shd w:val="clear"/>
            <w:vAlign w:val="center"/>
          </w:tcPr>
          <w:p w14:paraId="5F64A1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Audience</w:t>
            </w:r>
          </w:p>
        </w:tc>
      </w:tr>
      <w:tr w14:paraId="02263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C56E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Test Run</w:t>
            </w:r>
          </w:p>
        </w:tc>
        <w:tc>
          <w:tcPr>
            <w:tcW w:w="0" w:type="auto"/>
            <w:shd w:val="clear"/>
            <w:vAlign w:val="center"/>
          </w:tcPr>
          <w:p w14:paraId="6DFB00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Tester</w:t>
            </w:r>
          </w:p>
        </w:tc>
      </w:tr>
      <w:tr w14:paraId="19B48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63BF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Test Plan</w:t>
            </w:r>
          </w:p>
        </w:tc>
        <w:tc>
          <w:tcPr>
            <w:tcW w:w="0" w:type="auto"/>
            <w:shd w:val="clear"/>
            <w:vAlign w:val="center"/>
          </w:tcPr>
          <w:p w14:paraId="6E0462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Lead</w:t>
            </w:r>
          </w:p>
        </w:tc>
      </w:tr>
      <w:tr w14:paraId="2C509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582B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Milestone</w:t>
            </w:r>
          </w:p>
        </w:tc>
        <w:tc>
          <w:tcPr>
            <w:tcW w:w="0" w:type="auto"/>
            <w:shd w:val="clear"/>
            <w:vAlign w:val="center"/>
          </w:tcPr>
          <w:p w14:paraId="179829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Manager</w:t>
            </w:r>
          </w:p>
        </w:tc>
      </w:tr>
      <w:tr w14:paraId="3F75C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B19F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Project</w:t>
            </w:r>
          </w:p>
        </w:tc>
        <w:tc>
          <w:tcPr>
            <w:tcW w:w="0" w:type="auto"/>
            <w:shd w:val="clear"/>
            <w:vAlign w:val="center"/>
          </w:tcPr>
          <w:p w14:paraId="32F4D3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Leadership</w:t>
            </w:r>
          </w:p>
        </w:tc>
      </w:tr>
    </w:tbl>
    <w:p w14:paraId="14B14E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4F50C62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2. Execution Reports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73A5C903">
      <w:pPr>
        <w:pStyle w:val="3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right="72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It 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hows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status of executed test cases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Passed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Failed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Blocked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Untested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A high “Passed %” with many </w:t>
      </w:r>
      <w:r>
        <w:rPr>
          <w:rStyle w:val="34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Untested cases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is a false sense of quality.</w:t>
      </w:r>
    </w:p>
    <w:p w14:paraId="2395F23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Common Execution Reports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1D9321E7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Test Results Summary</w:t>
      </w:r>
    </w:p>
    <w:p w14:paraId="07F8E1C9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Test Results by Status</w:t>
      </w:r>
    </w:p>
    <w:p w14:paraId="3E6D338F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Test Results by User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5"/>
        <w:gridCol w:w="1695"/>
      </w:tblGrid>
      <w:tr w14:paraId="3F43F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405C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2B8B31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3B7B8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C2DB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% Passed</w:t>
            </w:r>
          </w:p>
        </w:tc>
        <w:tc>
          <w:tcPr>
            <w:tcW w:w="0" w:type="auto"/>
            <w:shd w:val="clear"/>
            <w:vAlign w:val="center"/>
          </w:tcPr>
          <w:p w14:paraId="17CAA1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Stability</w:t>
            </w:r>
          </w:p>
        </w:tc>
      </w:tr>
      <w:tr w14:paraId="683C2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EED3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% Failed</w:t>
            </w:r>
          </w:p>
        </w:tc>
        <w:tc>
          <w:tcPr>
            <w:tcW w:w="0" w:type="auto"/>
            <w:shd w:val="clear"/>
            <w:vAlign w:val="center"/>
          </w:tcPr>
          <w:p w14:paraId="6289CC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Quality issues</w:t>
            </w:r>
          </w:p>
        </w:tc>
      </w:tr>
      <w:tr w14:paraId="4F3B5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2C78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% Blocked</w:t>
            </w:r>
          </w:p>
        </w:tc>
        <w:tc>
          <w:tcPr>
            <w:tcW w:w="0" w:type="auto"/>
            <w:shd w:val="clear"/>
            <w:vAlign w:val="center"/>
          </w:tcPr>
          <w:p w14:paraId="74660C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Dependency risk</w:t>
            </w:r>
          </w:p>
        </w:tc>
      </w:tr>
      <w:tr w14:paraId="0F8FD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4D33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Untested</w:t>
            </w:r>
          </w:p>
        </w:tc>
        <w:tc>
          <w:tcPr>
            <w:tcW w:w="0" w:type="auto"/>
            <w:shd w:val="clear"/>
            <w:vAlign w:val="center"/>
          </w:tcPr>
          <w:p w14:paraId="36A296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Coverage gap</w:t>
            </w:r>
          </w:p>
        </w:tc>
      </w:tr>
    </w:tbl>
    <w:p w14:paraId="229036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083CF9B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                  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114300" distR="114300">
            <wp:extent cx="5493385" cy="3088640"/>
            <wp:effectExtent l="9525" t="9525" r="21590" b="26035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42B601">
      <w:pPr>
        <w:pStyle w:val="3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Coverage Reports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154D0EAC">
      <w:pPr>
        <w:pStyle w:val="3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Coverage answers: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Style w:val="17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What requirements / features were tested?</w:t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We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can have 100% coverage with poor execution.</w:t>
      </w:r>
    </w:p>
    <w:p w14:paraId="7ECE79C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Types of Coverage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4468E27D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Requirement → Test Case</w:t>
      </w:r>
    </w:p>
    <w:p w14:paraId="003A3BB1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Test Case → Execution</w:t>
      </w:r>
    </w:p>
    <w:p w14:paraId="433BB294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Feature → Status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9"/>
        <w:gridCol w:w="982"/>
      </w:tblGrid>
      <w:tr w14:paraId="52620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B7AA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5DC943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6E010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4751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Covered &amp; Passed</w:t>
            </w:r>
          </w:p>
        </w:tc>
        <w:tc>
          <w:tcPr>
            <w:tcW w:w="0" w:type="auto"/>
            <w:shd w:val="clear"/>
            <w:vAlign w:val="center"/>
          </w:tcPr>
          <w:p w14:paraId="00DA33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Safe</w:t>
            </w:r>
          </w:p>
        </w:tc>
      </w:tr>
      <w:tr w14:paraId="4C0AC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EF96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Covered &amp; Failed</w:t>
            </w:r>
          </w:p>
        </w:tc>
        <w:tc>
          <w:tcPr>
            <w:tcW w:w="0" w:type="auto"/>
            <w:shd w:val="clear"/>
            <w:vAlign w:val="center"/>
          </w:tcPr>
          <w:p w14:paraId="36F35C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Risk</w:t>
            </w:r>
          </w:p>
        </w:tc>
      </w:tr>
      <w:tr w14:paraId="4BEC9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EB87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Not Covered</w:t>
            </w:r>
          </w:p>
        </w:tc>
        <w:tc>
          <w:tcPr>
            <w:tcW w:w="0" w:type="auto"/>
            <w:shd w:val="clear"/>
            <w:vAlign w:val="center"/>
          </w:tcPr>
          <w:p w14:paraId="16C0D1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High risk</w:t>
            </w:r>
          </w:p>
        </w:tc>
      </w:tr>
    </w:tbl>
    <w:p w14:paraId="6708F0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1F0F50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                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114300" distR="114300">
            <wp:extent cx="5493385" cy="3088640"/>
            <wp:effectExtent l="9525" t="9525" r="21590" b="26035"/>
            <wp:docPr id="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439FE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4. Defect Reports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58DC845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Shows defects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linked during execution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. It includes 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Count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Status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Distribution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Defect reports help prioritize risk and stabilize releases.</w:t>
      </w:r>
    </w:p>
    <w:p w14:paraId="3BF791C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Common Defect Reports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2FF0C97F">
      <w:pPr>
        <w:pStyle w:val="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Defects per Test Run</w:t>
      </w:r>
    </w:p>
    <w:p w14:paraId="433DA0EB">
      <w:pPr>
        <w:pStyle w:val="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Defects per Requirement</w:t>
      </w:r>
    </w:p>
    <w:p w14:paraId="40F22031">
      <w:pPr>
        <w:pStyle w:val="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Defects per Tester</w:t>
      </w:r>
    </w:p>
    <w:p w14:paraId="4A91B038">
      <w:pPr>
        <w:pStyle w:val="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Defect Trends</w:t>
      </w:r>
    </w:p>
    <w:p w14:paraId="2E4A28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8"/>
        <w:gridCol w:w="1835"/>
      </w:tblGrid>
      <w:tr w14:paraId="28073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D26D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11460C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Insight</w:t>
            </w:r>
          </w:p>
        </w:tc>
      </w:tr>
      <w:tr w14:paraId="0C7D4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E8C9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Defect density</w:t>
            </w:r>
          </w:p>
        </w:tc>
        <w:tc>
          <w:tcPr>
            <w:tcW w:w="0" w:type="auto"/>
            <w:shd w:val="clear"/>
            <w:vAlign w:val="center"/>
          </w:tcPr>
          <w:p w14:paraId="1AFD40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Quality of module</w:t>
            </w:r>
          </w:p>
        </w:tc>
      </w:tr>
      <w:tr w14:paraId="53101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48FF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Reopen rate</w:t>
            </w:r>
          </w:p>
        </w:tc>
        <w:tc>
          <w:tcPr>
            <w:tcW w:w="0" w:type="auto"/>
            <w:shd w:val="clear"/>
            <w:vAlign w:val="center"/>
          </w:tcPr>
          <w:p w14:paraId="1DC818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Fix quality</w:t>
            </w:r>
          </w:p>
        </w:tc>
      </w:tr>
      <w:tr w14:paraId="5FC5D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19FE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Defect leakage</w:t>
            </w:r>
          </w:p>
        </w:tc>
        <w:tc>
          <w:tcPr>
            <w:tcW w:w="0" w:type="auto"/>
            <w:shd w:val="clear"/>
            <w:vAlign w:val="center"/>
          </w:tcPr>
          <w:p w14:paraId="5ADADF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Test effectiveness</w:t>
            </w:r>
          </w:p>
        </w:tc>
      </w:tr>
    </w:tbl>
    <w:p w14:paraId="384C03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55D5D3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5C841F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797529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262370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0" w:name="_GoBack"/>
      <w:bookmarkEnd w:id="0"/>
    </w:p>
    <w:p w14:paraId="6B91FA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                 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114300" distR="114300">
            <wp:extent cx="5493385" cy="3088640"/>
            <wp:effectExtent l="9525" t="9525" r="21590" b="26035"/>
            <wp:docPr id="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1FE33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5. Custom Reports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1488B43E">
      <w:pPr>
        <w:pStyle w:val="3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Custom reports exists because d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efault reports don’t always answer:</w:t>
      </w:r>
    </w:p>
    <w:p w14:paraId="24199F51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Project-specific KPIs</w:t>
      </w:r>
    </w:p>
    <w:p w14:paraId="4EECE3A2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Client-specific metrics</w:t>
      </w:r>
    </w:p>
    <w:p w14:paraId="5BE4CA12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Audit questions</w:t>
      </w:r>
    </w:p>
    <w:p w14:paraId="611B9ED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We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Can Customize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51FDB624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Filters (suite, priority, type)</w:t>
      </w:r>
    </w:p>
    <w:p w14:paraId="03E977D1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Grouping (module, tester)</w:t>
      </w:r>
    </w:p>
    <w:p w14:paraId="31C89DE4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Time ranges</w:t>
      </w:r>
    </w:p>
    <w:p w14:paraId="6D512FAD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Status combinations</w:t>
      </w:r>
    </w:p>
    <w:p w14:paraId="340FC429">
      <w:pPr>
        <w:pStyle w:val="3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right="72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>Custom reports align QA metrics with business goals.</w:t>
      </w:r>
    </w:p>
    <w:p w14:paraId="5F577C4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6. Dashboards &amp; Widgets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42958216">
      <w:pPr>
        <w:pStyle w:val="3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right="72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A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dashboard is a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real-time visual snapshot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of testing health.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Dashboards provide </w:t>
      </w:r>
      <w:r>
        <w:rPr>
          <w:rStyle w:val="34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at-a-glance release confidence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Widgets show:</w:t>
      </w:r>
    </w:p>
    <w:p w14:paraId="036A82CD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Execution progress</w:t>
      </w:r>
    </w:p>
    <w:p w14:paraId="31BF809A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Pass/Fail ratio</w:t>
      </w:r>
    </w:p>
    <w:p w14:paraId="15E0AEF9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Defect count</w:t>
      </w:r>
    </w:p>
    <w:p w14:paraId="448658A0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Coverage trends</w:t>
      </w:r>
    </w:p>
    <w:p w14:paraId="645B1C7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Common Widgets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7E011513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Test Results Pie Chart</w:t>
      </w:r>
    </w:p>
    <w:p w14:paraId="668CB6B9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Progress Over Time</w:t>
      </w:r>
    </w:p>
    <w:p w14:paraId="5B62BD86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Defects Summary</w:t>
      </w:r>
    </w:p>
    <w:p w14:paraId="31A04C44">
      <w:pPr>
        <w:pStyle w:val="33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Coverage Widget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8"/>
        <w:gridCol w:w="1837"/>
      </w:tblGrid>
      <w:tr w14:paraId="6B4D3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2B42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612859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Focus Widgets</w:t>
            </w:r>
          </w:p>
        </w:tc>
      </w:tr>
      <w:tr w14:paraId="1673D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A9CE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Tester</w:t>
            </w:r>
          </w:p>
        </w:tc>
        <w:tc>
          <w:tcPr>
            <w:tcW w:w="0" w:type="auto"/>
            <w:shd w:val="clear"/>
            <w:vAlign w:val="center"/>
          </w:tcPr>
          <w:p w14:paraId="1AE76C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Assigned tests</w:t>
            </w:r>
          </w:p>
        </w:tc>
      </w:tr>
      <w:tr w14:paraId="6D8C3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FC35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Lead</w:t>
            </w:r>
          </w:p>
        </w:tc>
        <w:tc>
          <w:tcPr>
            <w:tcW w:w="0" w:type="auto"/>
            <w:shd w:val="clear"/>
            <w:vAlign w:val="center"/>
          </w:tcPr>
          <w:p w14:paraId="0DF047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Progress + defects</w:t>
            </w:r>
          </w:p>
        </w:tc>
      </w:tr>
      <w:tr w14:paraId="7FD8A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04DA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Manager</w:t>
            </w:r>
          </w:p>
        </w:tc>
        <w:tc>
          <w:tcPr>
            <w:tcW w:w="0" w:type="auto"/>
            <w:shd w:val="clear"/>
            <w:vAlign w:val="center"/>
          </w:tcPr>
          <w:p w14:paraId="73E7FC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0" w:afterAutospacing="0" w:line="276" w:lineRule="auto"/>
              <w:jc w:val="left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Release readiness</w:t>
            </w:r>
          </w:p>
        </w:tc>
      </w:tr>
    </w:tbl>
    <w:p w14:paraId="4A2763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66F368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0" w:afterAutospacing="0" w:line="276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</w:p>
    <w:sectPr>
      <w:type w:val="continuous"/>
      <w:pgSz w:w="12240" w:h="15840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848F5E"/>
    <w:multiLevelType w:val="singleLevel"/>
    <w:tmpl w:val="91848F5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F73D2DD8"/>
    <w:multiLevelType w:val="singleLevel"/>
    <w:tmpl w:val="F73D2DD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333B5E0F"/>
    <w:multiLevelType w:val="singleLevel"/>
    <w:tmpl w:val="333B5E0F"/>
    <w:lvl w:ilvl="0" w:tentative="0">
      <w:start w:val="3"/>
      <w:numFmt w:val="decimal"/>
      <w:suff w:val="space"/>
      <w:lvlText w:val="%1."/>
      <w:lvlJc w:val="left"/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B9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Rishitha Valluri</cp:lastModifiedBy>
  <dcterms:modified xsi:type="dcterms:W3CDTF">2026-01-24T15:55:32Z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34F0546F949E42C386A274B5C789BE87_12</vt:lpwstr>
  </property>
</Properties>
</file>