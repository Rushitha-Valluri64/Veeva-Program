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9B40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AUTOMATION &amp; INTEGRATION (LEVEL 8)</w:t>
      </w:r>
    </w:p>
    <w:p w14:paraId="731B90D2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TestRail API Overview</w:t>
      </w:r>
    </w:p>
    <w:p w14:paraId="06F94B75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Automation Results Integration</w:t>
      </w:r>
    </w:p>
    <w:p w14:paraId="3F2CE44C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CI/CD Integration Concepts</w:t>
      </w:r>
    </w:p>
    <w:p w14:paraId="40DEBB57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Test Automation Traceability</w:t>
      </w:r>
    </w:p>
    <w:p w14:paraId="664863BB">
      <w:pPr>
        <w:pStyle w:val="3"/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1. TestRail API Overview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:</w:t>
      </w:r>
    </w:p>
    <w:p w14:paraId="287E5177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An </w:t>
      </w:r>
      <w:r>
        <w:rPr>
          <w:rStyle w:val="3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API (Application Programming Interface)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allows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Software systems to communicate programmatically.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In TestRail:</w:t>
      </w:r>
    </w:p>
    <w:p w14:paraId="50D9DB68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Automation tools </w:t>
      </w:r>
      <w:r>
        <w:rPr>
          <w:rStyle w:val="3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send results</w:t>
      </w:r>
    </w:p>
    <w:p w14:paraId="35FBEC46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CI pipelines </w:t>
      </w:r>
      <w:r>
        <w:rPr>
          <w:rStyle w:val="3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update execution</w:t>
      </w:r>
    </w:p>
    <w:p w14:paraId="29F52AFD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Scripts </w:t>
      </w:r>
      <w:r>
        <w:rPr>
          <w:rStyle w:val="3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create runs automatically</w:t>
      </w:r>
    </w:p>
    <w:p w14:paraId="5BB471CC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sectPr>
          <w:pgSz w:w="12240" w:h="15840"/>
          <w:pgMar w:top="720" w:right="720" w:bottom="720" w:left="72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  <w:docGrid w:linePitch="360" w:charSpace="0"/>
        </w:sectPr>
      </w:pPr>
    </w:p>
    <w:p w14:paraId="63AE754C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Without API:</w:t>
      </w:r>
    </w:p>
    <w:p w14:paraId="5C158420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Manual result updates</w:t>
      </w:r>
    </w:p>
    <w:p w14:paraId="61793653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Broken traceability</w:t>
      </w:r>
    </w:p>
    <w:p w14:paraId="240B6C06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No automation visibility</w:t>
      </w:r>
    </w:p>
    <w:p w14:paraId="169BE6A6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With API:</w:t>
      </w:r>
    </w:p>
    <w:p w14:paraId="4D7C315B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Fully automated reporting</w:t>
      </w:r>
    </w:p>
    <w:p w14:paraId="3302B3D9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Real-time dashboards</w:t>
      </w:r>
    </w:p>
    <w:p w14:paraId="6FDC2C8D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Zero manual intervention</w:t>
      </w:r>
    </w:p>
    <w:p w14:paraId="4E1365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sectPr>
          <w:type w:val="continuous"/>
          <w:pgSz w:w="12240" w:h="15840"/>
          <w:pgMar w:top="720" w:right="720" w:bottom="720" w:left="72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equalWidth="0" w:num="2">
            <w:col w:w="5187" w:space="425"/>
            <w:col w:w="5187"/>
          </w:cols>
          <w:docGrid w:linePitch="360" w:charSpace="0"/>
        </w:sectPr>
      </w:pPr>
    </w:p>
    <w:p w14:paraId="5D8BB9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620041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We can do the following with APIs 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8"/>
      </w:tblGrid>
      <w:tr w14:paraId="1510D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98" w:type="dxa"/>
            <w:shd w:val="clear" w:color="auto" w:fill="auto"/>
            <w:vAlign w:val="center"/>
          </w:tcPr>
          <w:p w14:paraId="2C8E2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Create test runs</w:t>
            </w:r>
          </w:p>
        </w:tc>
      </w:tr>
      <w:tr w14:paraId="04B98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98" w:type="dxa"/>
            <w:shd w:val="clear" w:color="auto" w:fill="auto"/>
            <w:vAlign w:val="center"/>
          </w:tcPr>
          <w:p w14:paraId="320BE4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Add test results</w:t>
            </w:r>
          </w:p>
        </w:tc>
      </w:tr>
      <w:tr w14:paraId="6E5CB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98" w:type="dxa"/>
            <w:shd w:val="clear" w:color="auto" w:fill="auto"/>
            <w:vAlign w:val="center"/>
          </w:tcPr>
          <w:p w14:paraId="647EF1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Fetch test cases</w:t>
            </w:r>
          </w:p>
        </w:tc>
      </w:tr>
      <w:tr w14:paraId="5BAF7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98" w:type="dxa"/>
            <w:shd w:val="clear" w:color="auto" w:fill="auto"/>
            <w:vAlign w:val="center"/>
          </w:tcPr>
          <w:p w14:paraId="0B682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Update milestones</w:t>
            </w:r>
          </w:p>
        </w:tc>
      </w:tr>
      <w:tr w14:paraId="596A8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98" w:type="dxa"/>
            <w:shd w:val="clear" w:color="auto" w:fill="auto"/>
            <w:vAlign w:val="center"/>
          </w:tcPr>
          <w:p w14:paraId="2310B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Link defects</w:t>
            </w:r>
          </w:p>
        </w:tc>
      </w:tr>
    </w:tbl>
    <w:p w14:paraId="7576C0BC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API is secure and it provides role based access.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TestRail API is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write-heavy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, not just read-only — it actively drives execution data.</w:t>
      </w:r>
    </w:p>
    <w:p w14:paraId="599EC546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</w:pPr>
    </w:p>
    <w:p w14:paraId="68C79EB8">
      <w:pPr>
        <w:pStyle w:val="3"/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2. Automation Results Integration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:</w:t>
      </w:r>
    </w:p>
    <w:p w14:paraId="50604A86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It means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Automated test execution results are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pushed into TestRail automatically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.</w:t>
      </w:r>
    </w:p>
    <w:p w14:paraId="6896C49A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Automation without TestRail integration causes:</w:t>
      </w:r>
    </w:p>
    <w:p w14:paraId="353E00CA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Separate dashboards</w:t>
      </w:r>
    </w:p>
    <w:p w14:paraId="265DAB67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Duplicate reporting</w:t>
      </w:r>
    </w:p>
    <w:p w14:paraId="4340232A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No unified quality view</w:t>
      </w:r>
    </w:p>
    <w:p w14:paraId="4C916F4B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With integration:</w:t>
      </w:r>
    </w:p>
    <w:p w14:paraId="2BD98A30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Manual + automation results in one place</w:t>
      </w:r>
    </w:p>
    <w:p w14:paraId="18EA2952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True coverage visibility</w:t>
      </w:r>
    </w:p>
    <w:p w14:paraId="79421650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Release-level reporting</w:t>
      </w:r>
    </w:p>
    <w:p w14:paraId="3F0477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Real Automation Flow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:</w:t>
      </w:r>
    </w:p>
    <w:p w14:paraId="14FECC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>Automation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>Tool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>TestRail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>API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>Test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>Run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>Reports</w:t>
      </w:r>
    </w:p>
    <w:p w14:paraId="651ABD38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Automation scripts must reference: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Style w:val="3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TestRail Test Case ID</w:t>
      </w:r>
      <w:r>
        <w:rPr>
          <w:rStyle w:val="36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Automation integration fails not because of tools — but because of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poor test case mapping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.</w:t>
      </w:r>
    </w:p>
    <w:p w14:paraId="0F484DD6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</w:pPr>
    </w:p>
    <w:p w14:paraId="6F23592F">
      <w:pPr>
        <w:pStyle w:val="3"/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3. CI/CD Integration Concepts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:</w:t>
      </w:r>
    </w:p>
    <w:p w14:paraId="2E3CA771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CI/CD = </w:t>
      </w:r>
      <w:r>
        <w:rPr>
          <w:rStyle w:val="36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Continuous Integration / Continuous Delivery</w:t>
      </w:r>
      <w:r>
        <w:rPr>
          <w:rStyle w:val="36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It ensures:</w:t>
      </w:r>
    </w:p>
    <w:p w14:paraId="6CCFDEBA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Code is tested automatically</w:t>
      </w:r>
    </w:p>
    <w:p w14:paraId="5154F982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Quality gates are enforced</w:t>
      </w:r>
    </w:p>
    <w:p w14:paraId="4884F6B2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Fast feedback loops</w:t>
      </w:r>
    </w:p>
    <w:p w14:paraId="612C6B91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Without TestRail:</w:t>
      </w:r>
    </w:p>
    <w:p w14:paraId="480CBC31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CI shows only pass/fail</w:t>
      </w:r>
    </w:p>
    <w:p w14:paraId="1574D4F6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No test case context</w:t>
      </w:r>
    </w:p>
    <w:p w14:paraId="590801B6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No historical tracking</w:t>
      </w:r>
    </w:p>
    <w:p w14:paraId="7D2EF92A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With TestRail:</w:t>
      </w:r>
    </w:p>
    <w:p w14:paraId="4F8AC19C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Build-wise execution history</w:t>
      </w:r>
    </w:p>
    <w:p w14:paraId="5640D6A5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Release-wise metrics</w:t>
      </w:r>
    </w:p>
    <w:p w14:paraId="4900F5F9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Audit-ready reports</w:t>
      </w:r>
    </w:p>
    <w:p w14:paraId="6706C3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CI/CD + TestRail Flow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:</w:t>
      </w:r>
    </w:p>
    <w:p w14:paraId="06569448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>Code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Commit</w:t>
      </w:r>
    </w:p>
    <w:p w14:paraId="7CED585D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→ CI Build</w:t>
      </w:r>
    </w:p>
    <w:p w14:paraId="59B1ED7E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→ Automated Tests</w:t>
      </w:r>
    </w:p>
    <w:p w14:paraId="7E34D196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→ Push Results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>to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TestRail</w:t>
      </w:r>
    </w:p>
    <w:p w14:paraId="7AAEC8E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→ Dashboards Updated</w:t>
      </w:r>
    </w:p>
    <w:p w14:paraId="1FBDFB32">
      <w:pPr>
        <w:pStyle w:val="3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Use 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eparate runs for:</w:t>
      </w:r>
    </w:p>
    <w:p w14:paraId="211D32DF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Smoke (every commit)</w:t>
      </w:r>
    </w:p>
    <w:p w14:paraId="3C4D7976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Regression (nightly)</w:t>
      </w:r>
    </w:p>
    <w:p w14:paraId="793AFBDE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Auto-close runs after pipeline completion</w:t>
      </w:r>
    </w:p>
    <w:p w14:paraId="77C25D1C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CI/CD integration transforms TestRail from a test repository into a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live quality gate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.</w:t>
      </w:r>
    </w:p>
    <w:p w14:paraId="0786598A">
      <w:pPr>
        <w:pStyle w:val="3"/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4. Test Automation Traceability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:</w:t>
      </w:r>
    </w:p>
    <w:p w14:paraId="778B9375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Automation traceability ensures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Automated tests are traceable to requirements, test cases, and builds.</w:t>
      </w:r>
    </w:p>
    <w:p w14:paraId="57FAA664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Traceability Chain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:</w:t>
      </w:r>
    </w:p>
    <w:p w14:paraId="7165FA50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>Requirement</w:t>
      </w:r>
    </w:p>
    <w:p w14:paraId="583658F9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→ Test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>Case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(TestRail)</w:t>
      </w:r>
    </w:p>
    <w:p w14:paraId="7862DF8D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→ Automation Script</w:t>
      </w:r>
    </w:p>
    <w:p w14:paraId="3EE91091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→ CI Build</w:t>
      </w:r>
    </w:p>
    <w:p w14:paraId="7F2914CC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→ Execution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>Result</w:t>
      </w:r>
    </w:p>
    <w:p w14:paraId="6F27B57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 → Report</w:t>
      </w:r>
    </w:p>
    <w:p w14:paraId="3006AA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It Matters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because :</w:t>
      </w:r>
    </w:p>
    <w:p w14:paraId="7C581062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Proves automation coverage</w:t>
      </w:r>
    </w:p>
    <w:p w14:paraId="3A3CACE1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Identifies automation gaps</w:t>
      </w:r>
    </w:p>
    <w:p w14:paraId="4E6BC428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Supports audits &amp; compliance</w:t>
      </w:r>
    </w:p>
    <w:p w14:paraId="730CA761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Enables impact analysis</w:t>
      </w:r>
    </w:p>
    <w:p w14:paraId="79C794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TestRail Supports It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by :</w:t>
      </w:r>
    </w:p>
    <w:p w14:paraId="5756AED0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Custom field: Automation Status</w:t>
      </w:r>
    </w:p>
    <w:p w14:paraId="058B0E5B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Link automation IDs</w:t>
      </w:r>
    </w:p>
    <w:p w14:paraId="0AC20C84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Execution history</w:t>
      </w:r>
    </w:p>
    <w:p w14:paraId="50CDC301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Coverage reports</w:t>
      </w:r>
    </w:p>
    <w:p w14:paraId="7E26B6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Advanced Metrics Enabled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8"/>
        <w:gridCol w:w="1948"/>
      </w:tblGrid>
      <w:tr w14:paraId="46733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54A9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E7E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482CF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E137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Automation coverage 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2B3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 maturity</w:t>
            </w:r>
          </w:p>
        </w:tc>
      </w:tr>
      <w:tr w14:paraId="5D166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384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Manual vs Automated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C37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Optimization scope</w:t>
            </w:r>
          </w:p>
        </w:tc>
      </w:tr>
      <w:tr w14:paraId="06A11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BAB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Flaky test 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69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Automation health</w:t>
            </w:r>
          </w:p>
        </w:tc>
      </w:tr>
    </w:tbl>
    <w:p w14:paraId="5CD18C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6A60FA05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 xml:space="preserve">Automation traceability connects </w:t>
      </w:r>
      <w:r>
        <w:rPr>
          <w:rStyle w:val="36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code-level testing to business-level confidence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.</w:t>
      </w:r>
      <w:bookmarkStart w:id="0" w:name="_GoBack"/>
      <w:bookmarkEnd w:id="0"/>
    </w:p>
    <w:sectPr>
      <w:type w:val="continuous"/>
      <w:pgSz w:w="12240" w:h="15840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3FE8F"/>
    <w:multiLevelType w:val="singleLevel"/>
    <w:tmpl w:val="B553FE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E9D4F377"/>
    <w:multiLevelType w:val="singleLevel"/>
    <w:tmpl w:val="E9D4F37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C74E06"/>
    <w:rsid w:val="7DFF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Rishitha Valluri</cp:lastModifiedBy>
  <dcterms:modified xsi:type="dcterms:W3CDTF">2026-01-26T10:21:35Z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055C70785E0E4D43ABE157DD643F309C_12</vt:lpwstr>
  </property>
</Properties>
</file>